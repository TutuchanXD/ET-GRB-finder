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ET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星上GRB暂现源筛选代码说明与缓存估算</w:t>
      </w:r>
    </w:p>
    <w:p>
      <w:pPr>
        <w:pStyle w:val="3"/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一、输入假设和结论</w:t>
      </w:r>
    </w:p>
    <w:p>
      <w:pPr>
        <w:ind w:firstLine="420" w:firstLineChars="20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一台望远镜包含4台9k × 9k相机，按每台相机9000 × 9000像素计算。单张原始图像为16位整形，每像素2字节。12张原始图像叠加后，最大值为12 × 65535 = 786420，需要20位动态范围。</w:t>
      </w:r>
    </w:p>
    <w:p>
      <w:pPr>
        <w:ind w:firstLine="420" w:firstLineChars="20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星上C语言实现建议用uint32保存12帧叠加图。虽然有效动态范围只有20位，但uint32访问简单，适合Cortex-A53这类低功耗CPU上的流式整数处理。</w:t>
      </w:r>
    </w:p>
    <w:p>
      <w:pPr>
        <w:ind w:firstLine="420" w:firstLineChars="20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结论：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一台望远镜的一张12帧叠加图若用uint32保存，约1.296 GB；若同时保留当前叠加图和模板叠加图，约2.592 GB。若GRB可用缓存为16 Gbit，即约2.000 GB，则不适合四台相机并行保留当前图和模板图，建议逐相机或分条带处理。</w:t>
      </w:r>
    </w:p>
    <w:p>
      <w:pPr>
        <w:pStyle w:val="3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二、代码流程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说明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>
        <w:trPr>
          <w:jc w:val="center"/>
        </w:trPr>
        <w:tc>
          <w:tcPr>
            <w:tcW w:w="5043" w:type="dxa"/>
            <w:shd w:val="clear" w:color="auto" w:fill="D9EAF7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5043" w:type="dxa"/>
            <w:shd w:val="clear" w:color="auto" w:fill="D9EAF7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>
        <w:trPr>
          <w:jc w:val="center"/>
        </w:trPr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读取与叠加</w:t>
            </w:r>
          </w:p>
        </w:tc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逐个读取20位动态范围的12帧叠加图。</w:t>
            </w:r>
          </w:p>
        </w:tc>
      </w:tr>
      <w:tr>
        <w:trPr>
          <w:jc w:val="center"/>
        </w:trPr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模板图</w:t>
            </w:r>
          </w:p>
        </w:tc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第一组12帧叠加图作为模板，并生成模板源表。</w:t>
            </w:r>
          </w:p>
        </w:tc>
      </w:tr>
      <w:tr>
        <w:trPr>
          <w:jc w:val="center"/>
        </w:trPr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当前图找源</w:t>
            </w:r>
          </w:p>
        </w:tc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在当前叠加图上估计背景和噪声，寻找超过阈值的局部极大值。</w:t>
            </w:r>
          </w:p>
        </w:tc>
      </w:tr>
      <w:tr>
        <w:trPr>
          <w:jc w:val="center"/>
        </w:trPr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已知源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剔除</w:t>
            </w:r>
          </w:p>
        </w:tc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把当前候选源与模板源表做位置匹配，剔除已有源。</w:t>
            </w:r>
          </w:p>
        </w:tc>
      </w:tr>
      <w:tr>
        <w:trPr>
          <w:jc w:val="center"/>
        </w:trPr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局部确认</w:t>
            </w:r>
          </w:p>
        </w:tc>
        <w:tc>
          <w:tcPr>
            <w:tcW w:w="504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只在候选源附近小窗口做当前图减模板图，测量局部超额，不生成全幅差分图。</w:t>
            </w:r>
          </w:p>
        </w:tc>
      </w:tr>
    </w:tbl>
    <w:p>
      <w:pP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说明：当前Python脚本中的INPUT_BIT_DEPTH为20，这是因为测试输入已经是20位整形模拟数据。星上真实链路应按16位读入单帧，12帧求和后再按20位动态范围处理。</w:t>
      </w:r>
    </w:p>
    <w:p>
      <w:pPr>
        <w:pStyle w:val="3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主要函数解读</w:t>
      </w:r>
    </w:p>
    <w:p>
      <w:pPr>
        <w:pStyle w:val="4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sum_stack_from_npy</w:t>
      </w:r>
    </w:p>
    <w:p>
      <w:pPr>
        <w:spacing w:line="288" w:lineRule="auto"/>
        <w:ind w:firstLine="420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该函数读取一个12帧三维数据块，并沿时间轴求和，得到一张二维叠加图。物理意义是把短曝光信号累积起来，提高弱暂现源在短时间窗内的信噪比。由于单帧为16位，12帧累加后最大值需要约20位动态范围，工程实现中可用uint32作为保守存储格式。</w:t>
      </w:r>
    </w:p>
    <w:p>
      <w:pPr>
        <w:pStyle w:val="4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detect_sources_on_sum_image</w:t>
      </w:r>
    </w:p>
    <w:p>
      <w:pPr>
        <w:spacing w:line="288" w:lineRule="auto"/>
        <w:ind w:firstLine="420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该函数在当前叠加图上直接找源。它先用中位数和MAD估计背景和噪声，再按照若干倍噪声设置阈值，同时用局部极大值筛选峰值像素。该步骤用于快速给出当前图像中的亮源候选，不需要先做图像差分。</w:t>
      </w:r>
    </w:p>
    <w:p>
      <w:pPr>
        <w:pStyle w:val="4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template_match_filter_candidates</w:t>
      </w:r>
    </w:p>
    <w:p>
      <w:pPr>
        <w:spacing w:line="288" w:lineRule="auto"/>
        <w:ind w:firstLine="420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该函数利用模板源表去除已有源。第一组叠加图中探测到的源被作为参考源表，后续候选源与参考源表做最近邻匹配。如果候选源距离模板源很近，则认为它是已有天体或固定源，直接剔除。该步骤用源表空间匹配代替全幅图像差分，是降低缓存需求的关键。</w:t>
      </w:r>
    </w:p>
    <w:p>
      <w:pPr>
        <w:pStyle w:val="4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measure_candidate_local_excess</w:t>
      </w:r>
    </w:p>
    <w:p>
      <w:pPr>
        <w:spacing w:line="288" w:lineRule="auto"/>
        <w:ind w:firstLine="420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该函数对通过模板匹配筛选的候选源进行局部差分确认。它只在候选源附近截取小窗口，从当前叠加图中减去模板叠加图，并用环形背景区估计局部背景和噪声。随后通过阈值和连通域分析计算候选源的局部超额流量、有效像素数和峰值信噪比。</w:t>
      </w:r>
    </w:p>
    <w:p>
      <w:pPr>
        <w:pStyle w:val="4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main</w:t>
      </w:r>
    </w:p>
    <w:p>
      <w:pPr>
        <w:spacing w:line="288" w:lineRule="auto"/>
        <w:ind w:firstLine="42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主函数体现完整的流式处理框架。它依次读取每个12帧数据块，生成当前叠加图，完成当前图找源、模板匹配、局部差分测量和最终候选筛选，并把结果输出为CSV文件。该流程不需要缓存所有历史图像，也不需要生成全幅差分图。</w:t>
      </w:r>
    </w:p>
    <w:p>
      <w:pPr>
        <w:pStyle w:val="3"/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三、一台望远镜缓存估算</w:t>
      </w:r>
    </w:p>
    <w:p>
      <w:pP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像素数为9000 × 9000 × 4 = 324,000,000。下面同时给出十进制GB和二进制GiB。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>
        <w:trPr>
          <w:jc w:val="center"/>
        </w:trPr>
        <w:tc>
          <w:tcPr>
            <w:tcW w:w="3362" w:type="dxa"/>
            <w:shd w:val="clear" w:color="auto" w:fill="D9EAF7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缓存对象</w:t>
            </w:r>
          </w:p>
        </w:tc>
        <w:tc>
          <w:tcPr>
            <w:tcW w:w="3362" w:type="dxa"/>
            <w:shd w:val="clear" w:color="auto" w:fill="D9EAF7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计算方式</w:t>
            </w:r>
          </w:p>
        </w:tc>
        <w:tc>
          <w:tcPr>
            <w:tcW w:w="3362" w:type="dxa"/>
            <w:shd w:val="clear" w:color="auto" w:fill="D9EAF7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结果</w:t>
            </w:r>
          </w:p>
        </w:tc>
      </w:tr>
      <w:tr>
        <w:trPr>
          <w:jc w:val="center"/>
        </w:trPr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单相机单张16位原始图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9000 × 9000 × 2 B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0.162 GB / 0.151 GiB</w:t>
            </w:r>
          </w:p>
        </w:tc>
      </w:tr>
      <w:tr>
        <w:trPr>
          <w:jc w:val="center"/>
        </w:trPr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一台望远镜单张16位原始图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 × 9000 × 9000 × 2 B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0.648 GB / 0.603 GiB</w:t>
            </w:r>
          </w:p>
        </w:tc>
      </w:tr>
      <w:tr>
        <w:trPr>
          <w:jc w:val="center"/>
        </w:trPr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一台望远镜一张12帧叠加图，20位紧凑打包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 × 9000 × 9000 × 20 / 8 B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0.810 GB / 0.754 GiB</w:t>
            </w:r>
          </w:p>
        </w:tc>
      </w:tr>
      <w:tr>
        <w:trPr>
          <w:jc w:val="center"/>
        </w:trPr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一台望远镜一张12帧叠加图，uint32保存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 × 9000 × 9000 × 4 B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1.296 GB / 1.207 GiB</w:t>
            </w:r>
          </w:p>
        </w:tc>
      </w:tr>
      <w:tr>
        <w:trPr>
          <w:jc w:val="center"/>
        </w:trPr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一台望远镜当前叠加图+模板叠加图，20位紧凑打包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 × 4 × 9000 × 9000 × 20 / 8 B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1.620 GB / 1.509 GiB</w:t>
            </w:r>
          </w:p>
        </w:tc>
      </w:tr>
      <w:tr>
        <w:trPr>
          <w:jc w:val="center"/>
        </w:trPr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一台望远镜当前叠加图+模板叠加图，uint32保存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 × 4 × 9000 × 9000 × 4 B</w:t>
            </w:r>
          </w:p>
        </w:tc>
        <w:tc>
          <w:tcPr>
            <w:tcW w:w="3362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2.592 GB / 2.414 GiB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四、星上实现建议</w:t>
      </w:r>
      <w:bookmarkStart w:id="0" w:name="_GoBack"/>
      <w:bookmarkEnd w:id="0"/>
    </w:p>
    <w:p>
      <w:pPr>
        <w:ind w:firstLine="420" w:firstLineChars="20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不要缓存12张完整原始图。建议读取一张16位原始图就累加到uint32叠加图中，12帧结束后释放原始帧缓存。不要保存全幅差分图。当前算法只在候选源附近做小窗口差分，这一点适合星上实现。</w:t>
      </w:r>
    </w:p>
    <w:p>
      <w:pPr>
        <w:ind w:firstLine="420" w:firstLineChars="20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若缓存约为16 Gbit，推荐逐相机处理。单相机保留模板叠加图、当前叠加图和一张原始输入帧约0.810 GB / 0.754 GiB，可以放入缓存；四相机并行保留模板和当前叠加图约2.592 GB / 2.414 GiB，超过16 Gbit。</w:t>
      </w:r>
    </w:p>
    <w:p>
      <w:pPr>
        <w:ind w:firstLine="420" w:firstLineChars="20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Cortex-A53 1 GHz上应优先使用整数运算、顺序内存访问和分块扫描，避免全图多次遍历和复杂浮点拟合。</w:t>
      </w:r>
    </w:p>
    <w:p>
      <w:pP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sectPr>
      <w:pgSz w:w="12240" w:h="15840"/>
      <w:pgMar w:top="935" w:right="1077" w:bottom="935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imHei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FFD996"/>
    <w:rsid w:val="3FDFAAC8"/>
    <w:rsid w:val="3FE7E19D"/>
    <w:rsid w:val="5D777236"/>
    <w:rsid w:val="5FFA60C4"/>
    <w:rsid w:val="5FFF9BB4"/>
    <w:rsid w:val="63DF242A"/>
    <w:rsid w:val="69DFA2FF"/>
    <w:rsid w:val="6EBD109F"/>
    <w:rsid w:val="7BFF9FD9"/>
    <w:rsid w:val="7DF7BDD2"/>
    <w:rsid w:val="7F71A73B"/>
    <w:rsid w:val="BFDF7127"/>
    <w:rsid w:val="BFF7E35C"/>
    <w:rsid w:val="BFFE15CE"/>
    <w:rsid w:val="D8EFE4B3"/>
    <w:rsid w:val="EDF2930B"/>
    <w:rsid w:val="F7AE2C5A"/>
    <w:rsid w:val="F8F98760"/>
    <w:rsid w:val="FE7DD288"/>
    <w:rsid w:val="FF6FFEC2"/>
    <w:rsid w:val="FFFE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李文雄M51</cp:lastModifiedBy>
  <dcterms:modified xsi:type="dcterms:W3CDTF">2026-04-26T21:07:07Z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C03FC7FB59ED0E1B9B08EE693C2E1B2A_42</vt:lpwstr>
  </property>
</Properties>
</file>